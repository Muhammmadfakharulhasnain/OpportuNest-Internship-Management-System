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A62C0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A</w:t>
      </w:r>
      <w:r>
        <w:rPr>
          <w:rFonts w:hint="default" w:ascii="Times New Roman" w:hAnsi="Times New Roman" w:cs="Times New Roman"/>
          <w:b/>
          <w:sz w:val="28"/>
          <w:szCs w:val="28"/>
          <w:lang w:val="en-US"/>
        </w:rPr>
        <w:t>bubakar Sadiquee Javed</w:t>
      </w:r>
      <w:bookmarkStart w:id="0" w:name="_GoBack"/>
      <w:bookmarkEnd w:id="0"/>
    </w:p>
    <w:p w14:paraId="7E7ECB8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Email: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abubakarsaq1024</w:t>
      </w:r>
      <w:r>
        <w:rPr>
          <w:rFonts w:hint="default" w:ascii="Times New Roman" w:hAnsi="Times New Roman" w:cs="Times New Roman"/>
          <w:sz w:val="24"/>
          <w:szCs w:val="24"/>
        </w:rPr>
        <w:t>@email.com | 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Phone:</w:t>
      </w:r>
      <w:r>
        <w:rPr>
          <w:rFonts w:hint="default" w:ascii="Times New Roman" w:hAnsi="Times New Roman" w:cs="Times New Roman"/>
          <w:sz w:val="24"/>
          <w:szCs w:val="24"/>
        </w:rPr>
        <w:t xml:space="preserve"> +92-300-1234567 | </w:t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CNIC: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</w:p>
    <w:p w14:paraId="0FB35B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lang w:val="zh-CN"/>
        </w:rP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62C88F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PROFESSIONAL SUMMARY</w:t>
      </w:r>
    </w:p>
    <w:p w14:paraId="0CCFCBF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A passionate and motivated student currently pursuing a Bachelor of Science in Accounting and Finance at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Wah</w:t>
      </w:r>
      <w:r>
        <w:rPr>
          <w:rFonts w:hint="default" w:ascii="Times New Roman" w:hAnsi="Times New Roman" w:cs="Times New Roman"/>
          <w:sz w:val="24"/>
          <w:szCs w:val="24"/>
        </w:rPr>
        <w:t xml:space="preserve"> University . Dedicated to learning financial principles, business analytics, and modern accounting systems. Strong interest in developing analytical and management skills to build a successful career in finance and corporate strategy.</w:t>
      </w:r>
    </w:p>
    <w:p w14:paraId="2D0B7D6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zh-CN"/>
        </w:rP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4FF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EDUCATION</w:t>
      </w:r>
    </w:p>
    <w:p w14:paraId="06E1ABB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Degree: </w:t>
      </w:r>
      <w:r>
        <w:rPr>
          <w:rFonts w:hint="default" w:ascii="Times New Roman" w:hAnsi="Times New Roman" w:cs="Times New Roman"/>
          <w:sz w:val="24"/>
          <w:szCs w:val="24"/>
        </w:rPr>
        <w:t>Bachelor of Science in Accounting and Finance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University/Institute: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Wah</w:t>
      </w:r>
      <w:r>
        <w:rPr>
          <w:rFonts w:hint="default" w:ascii="Times New Roman" w:hAnsi="Times New Roman" w:cs="Times New Roman"/>
          <w:sz w:val="24"/>
          <w:szCs w:val="24"/>
        </w:rPr>
        <w:t xml:space="preserve"> University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Duration: </w:t>
      </w:r>
      <w:r>
        <w:rPr>
          <w:rFonts w:hint="default" w:ascii="Times New Roman" w:hAnsi="Times New Roman" w:cs="Times New Roman"/>
          <w:sz w:val="24"/>
          <w:szCs w:val="24"/>
        </w:rPr>
        <w:t xml:space="preserve">2025 –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2029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CGPA: 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3.5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Thesis/Project: </w:t>
      </w:r>
      <w:r>
        <w:rPr>
          <w:rFonts w:hint="default" w:ascii="Times New Roman" w:hAnsi="Times New Roman" w:cs="Times New Roman"/>
          <w:sz w:val="24"/>
          <w:szCs w:val="24"/>
        </w:rPr>
        <w:t>To be decided in the final year</w:t>
      </w:r>
    </w:p>
    <w:p w14:paraId="5D19E4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lang w:val="zh-CN"/>
        </w:rP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FA809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</w:p>
    <w:p w14:paraId="52A6042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ACADEMIC EXPERIENCE</w:t>
      </w:r>
    </w:p>
    <w:p w14:paraId="1859D4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Position: </w:t>
      </w:r>
      <w:r>
        <w:rPr>
          <w:rFonts w:hint="default" w:ascii="Times New Roman" w:hAnsi="Times New Roman" w:cs="Times New Roman"/>
          <w:sz w:val="24"/>
          <w:szCs w:val="24"/>
        </w:rPr>
        <w:t>Student Member - Department Activities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Organization: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Wah </w:t>
      </w:r>
      <w:r>
        <w:rPr>
          <w:rFonts w:hint="default" w:ascii="Times New Roman" w:hAnsi="Times New Roman" w:cs="Times New Roman"/>
          <w:sz w:val="24"/>
          <w:szCs w:val="24"/>
        </w:rPr>
        <w:t xml:space="preserve">University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Duration: </w:t>
      </w:r>
      <w:r>
        <w:rPr>
          <w:rFonts w:hint="default" w:ascii="Times New Roman" w:hAnsi="Times New Roman" w:cs="Times New Roman"/>
          <w:sz w:val="24"/>
          <w:szCs w:val="24"/>
        </w:rPr>
        <w:t xml:space="preserve">2025 –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2029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Responsibilities: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Participated in classroom discussions and group presentations.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Assisted in organizing student-led business and finance seminars.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Contributed to team assignments focusing on case studies and financial problem-solving.</w:t>
      </w:r>
    </w:p>
    <w:p w14:paraId="52351E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lang w:val="zh-CN"/>
        </w:rP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A970A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INDUSTRIAL EXPERIENCE</w:t>
      </w:r>
    </w:p>
    <w:p w14:paraId="7493E1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Position:</w:t>
      </w:r>
      <w:r>
        <w:rPr>
          <w:rFonts w:hint="default" w:ascii="Times New Roman" w:hAnsi="Times New Roman" w:cs="Times New Roman"/>
          <w:sz w:val="24"/>
          <w:szCs w:val="24"/>
        </w:rPr>
        <w:t xml:space="preserve"> Intern 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Company:</w:t>
      </w:r>
      <w:r>
        <w:rPr>
          <w:rFonts w:hint="default" w:ascii="Times New Roman" w:hAnsi="Times New Roman" w:cs="Times New Roman"/>
          <w:sz w:val="24"/>
          <w:szCs w:val="24"/>
        </w:rPr>
        <w:t xml:space="preserve"> To be decided after second semester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Duration:</w:t>
      </w:r>
      <w:r>
        <w:rPr>
          <w:rFonts w:hint="default" w:ascii="Times New Roman" w:hAnsi="Times New Roman" w:cs="Times New Roman"/>
          <w:sz w:val="24"/>
          <w:szCs w:val="24"/>
        </w:rPr>
        <w:t xml:space="preserve"> Upcoming Summer Internship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Key Contributions: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Will assist in managing financial records and data entry.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Expected to learn and apply accounting software tools.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Aim to gain practical exposure to financial reporting and auditing procedures.</w:t>
      </w:r>
    </w:p>
    <w:p w14:paraId="0B3858E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zh-CN"/>
        </w:rP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3587C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RESEARCH EXPERIENCE</w:t>
      </w:r>
    </w:p>
    <w:p w14:paraId="69C3D7A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Project Title:</w:t>
      </w:r>
      <w:r>
        <w:rPr>
          <w:rFonts w:hint="default" w:ascii="Times New Roman" w:hAnsi="Times New Roman" w:cs="Times New Roman"/>
          <w:sz w:val="24"/>
          <w:szCs w:val="24"/>
        </w:rPr>
        <w:t xml:space="preserve"> Financial Literacy and Budgeting Habits Among University Students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Conducted a small research activity under faculty supervision to analyze how students manage their finances. Collected survey data, evaluated spending patterns, and presented recommendations for improving financial awareness among youth.</w:t>
      </w:r>
    </w:p>
    <w:p w14:paraId="5F270A1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lang w:val="zh-CN"/>
        </w:rP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A1C8B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TECHNICAL PROFICIENCIES</w:t>
      </w:r>
    </w:p>
    <w:p w14:paraId="614F55E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Equipment &amp; Techniques: </w:t>
      </w:r>
      <w:r>
        <w:rPr>
          <w:rFonts w:hint="default" w:ascii="Times New Roman" w:hAnsi="Times New Roman" w:cs="Times New Roman"/>
          <w:sz w:val="24"/>
          <w:szCs w:val="24"/>
        </w:rPr>
        <w:t>Basic data entry, report writing, and documentation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Software &amp; Tools: </w:t>
      </w:r>
      <w:r>
        <w:rPr>
          <w:rFonts w:hint="default" w:ascii="Times New Roman" w:hAnsi="Times New Roman" w:cs="Times New Roman"/>
          <w:sz w:val="24"/>
          <w:szCs w:val="24"/>
        </w:rPr>
        <w:t>MS Excel, MS Word, PowerPoint, Google Sheets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Core Competencies:</w:t>
      </w:r>
      <w:r>
        <w:rPr>
          <w:rFonts w:hint="default" w:ascii="Times New Roman" w:hAnsi="Times New Roman" w:cs="Times New Roman"/>
          <w:sz w:val="24"/>
          <w:szCs w:val="24"/>
        </w:rPr>
        <w:t xml:space="preserve"> Financial analysis (beginner), data organization, teamwork, presentation skills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Soft Skill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</w:rPr>
        <w:t xml:space="preserve">s: </w:t>
      </w:r>
      <w:r>
        <w:rPr>
          <w:rFonts w:hint="default" w:ascii="Times New Roman" w:hAnsi="Times New Roman" w:cs="Times New Roman"/>
          <w:sz w:val="24"/>
          <w:szCs w:val="24"/>
        </w:rPr>
        <w:t>Communication, Leadership, Time Management, Adaptability, Problem-Solving</w:t>
      </w:r>
    </w:p>
    <w:p w14:paraId="29E4D7F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zh-CN"/>
        </w:rP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B9C647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TECHNICAL PROJECTS</w:t>
      </w:r>
    </w:p>
    <w:p w14:paraId="5653C2D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 xml:space="preserve">Project Title: </w:t>
      </w:r>
      <w:r>
        <w:rPr>
          <w:rFonts w:hint="default" w:ascii="Times New Roman" w:hAnsi="Times New Roman" w:cs="Times New Roman"/>
          <w:sz w:val="24"/>
          <w:szCs w:val="24"/>
        </w:rPr>
        <w:t>Personal Expense Tracker (Academic Project)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b/>
          <w:bCs/>
          <w:sz w:val="24"/>
          <w:szCs w:val="24"/>
        </w:rPr>
        <w:t>Description: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Developed a simple Excel-based tracker to record daily expenses and categorize spending. Learned basic financial organization and budgeting methods through this project.</w:t>
      </w:r>
    </w:p>
    <w:p w14:paraId="2C97DA7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lang w:val="zh-CN"/>
        </w:rP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1EDF2A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b/>
          <w:sz w:val="28"/>
          <w:szCs w:val="28"/>
        </w:rPr>
      </w:pPr>
      <w:r>
        <w:rPr>
          <w:rFonts w:hint="default" w:ascii="Times New Roman" w:hAnsi="Times New Roman" w:cs="Times New Roman"/>
          <w:b/>
          <w:sz w:val="28"/>
          <w:szCs w:val="28"/>
        </w:rPr>
        <w:t>CERTIFICATIONS &amp; ACHIEVEMENTS</w:t>
      </w:r>
    </w:p>
    <w:p w14:paraId="6B8899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• MS Office Productivity Tools – COMSATS Skill Development Workshop (2025)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Volunteer – COMSATS Student Orientation Week (2025)</w:t>
      </w:r>
      <w:r>
        <w:rPr>
          <w:rFonts w:hint="default" w:ascii="Times New Roman" w:hAnsi="Times New Roman" w:cs="Times New Roman"/>
          <w:sz w:val="24"/>
          <w:szCs w:val="24"/>
        </w:rPr>
        <w:br w:type="textWrapping"/>
      </w:r>
      <w:r>
        <w:rPr>
          <w:rFonts w:hint="default" w:ascii="Times New Roman" w:hAnsi="Times New Roman" w:cs="Times New Roman"/>
          <w:sz w:val="24"/>
          <w:szCs w:val="24"/>
        </w:rPr>
        <w:t>• Best Presentation Award – Business Communication Skills Course (2025)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Arial Black">
    <w:panose1 w:val="020B0A04020102020204"/>
    <w:charset w:val="00"/>
    <w:family w:val="auto"/>
    <w:pitch w:val="default"/>
    <w:sig w:usb0="A00002AF" w:usb1="400078FB" w:usb2="00000000" w:usb3="00000000" w:csb0="6000009F" w:csb1="DFD70000"/>
  </w:font>
  <w:font w:name="Niagara Engraved">
    <w:panose1 w:val="04020502070703030202"/>
    <w:charset w:val="00"/>
    <w:family w:val="auto"/>
    <w:pitch w:val="default"/>
    <w:sig w:usb0="00000003" w:usb1="00000000" w:usb2="00000000" w:usb3="00000000" w:csb0="20000001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7E0103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Abdullah Javed</cp:lastModifiedBy>
  <dcterms:modified xsi:type="dcterms:W3CDTF">2025-11-09T18:59:36Z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A63CB23DFC0B45059B4C90D6085E872D_12</vt:lpwstr>
  </property>
</Properties>
</file>